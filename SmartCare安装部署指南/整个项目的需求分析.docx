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整个项目的需求分析</w:t>
      </w:r>
    </w:p>
    <w:p>
      <w:pPr>
        <w:spacing w:after="50" w:line="360" w:lineRule="auto" w:beforeLines="100"/>
        <w:ind w:left="0"/>
        <w:jc w:val="left"/>
      </w:pPr>
      <w:bookmarkStart w:name="u2e84d312" w:id="0"/>
      <w:bookmarkStart w:name="u3bcba56e" w:id="1"/>
      <w:r>
        <w:rPr>
          <w:rFonts w:eastAsia="宋体" w:ascii="宋体"/>
        </w:rPr>
        <w:drawing>
          <wp:inline distT="0" distB="0" distL="0" distR="0">
            <wp:extent cx="5841999" cy="233668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0" cy="6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bookmarkEnd w:id="0"/>
    <w:bookmarkStart w:name="u418e4bce" w:id="2"/>
    <w:bookmarkEnd w:id="2"/>
    <w:bookmarkStart w:name="u61a5b57c" w:id="3"/>
    <w:p>
      <w:pPr>
        <w:spacing w:after="50" w:line="360" w:lineRule="auto" w:beforeLines="100"/>
        <w:ind w:left="0"/>
        <w:jc w:val="left"/>
      </w:pPr>
      <w:bookmarkStart w:name="ue1b07316" w:id="4"/>
      <w:r>
        <w:rPr>
          <w:rFonts w:eastAsia="宋体" w:ascii="宋体"/>
        </w:rPr>
        <w:drawing>
          <wp:inline distT="0" distB="0" distL="0" distR="0">
            <wp:extent cx="5841999" cy="77873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2134" cy="33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bookmarkEnd w:id="3"/>
    <w:bookmarkStart w:name="u72eb4370" w:id="5"/>
    <w:bookmarkEnd w:id="5"/>
    <w:bookmarkStart w:name="u56381390" w:id="6"/>
    <w:p>
      <w:pPr>
        <w:spacing w:after="50" w:line="360" w:lineRule="auto" w:beforeLines="100"/>
        <w:ind w:left="0"/>
        <w:jc w:val="left"/>
      </w:pPr>
      <w:bookmarkStart w:name="uf49e3989" w:id="7"/>
      <w:r>
        <w:rPr>
          <w:rFonts w:eastAsia="宋体" w:ascii="宋体"/>
        </w:rPr>
        <w:drawing>
          <wp:inline distT="0" distB="0" distL="0" distR="0">
            <wp:extent cx="5841999" cy="77873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2134" cy="33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6"/>
    <w:bookmarkStart w:name="u9bce4aa4" w:id="8"/>
    <w:bookmarkEnd w:id="8"/>
    <w:bookmarkStart w:name="ub2d68000" w:id="9"/>
    <w:bookmarkEnd w:id="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