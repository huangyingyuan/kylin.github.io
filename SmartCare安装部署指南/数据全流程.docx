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数据全流程</w:t>
      </w:r>
    </w:p>
    <w:bookmarkEnd w:id="0"/>
    <w:bookmarkStart w:name="ud2de6aa8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具体的数据获取流程</w:t>
      </w:r>
      <w:bookmarkStart w:name="u36b01a50" w:id="2"/>
      <w:r>
        <w:rPr>
          <w:rFonts w:eastAsia="宋体" w:ascii="宋体"/>
        </w:rPr>
        <w:drawing>
          <wp:inline distT="0" distB="0" distL="0" distR="0">
            <wp:extent cx="5841999" cy="778734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12134" cy="334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bookmarkEnd w:id="1"/>
    <w:bookmarkStart w:name="u57ee573d" w:id="3"/>
    <w:bookmarkEnd w:id="3"/>
    <w:bookmarkStart w:name="u4aefbe54" w:id="4"/>
    <w:bookmarkEnd w:id="4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